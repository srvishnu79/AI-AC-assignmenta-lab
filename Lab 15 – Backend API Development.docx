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AA689">
      <w:pPr>
        <w:jc w:val="center"/>
        <w:rPr>
          <w:rFonts w:hint="default"/>
          <w:b/>
          <w:bCs/>
          <w:sz w:val="32"/>
          <w:szCs w:val="32"/>
          <w:u w:val="single"/>
        </w:rPr>
      </w:pPr>
      <w:r>
        <w:rPr>
          <w:rFonts w:hint="default"/>
          <w:b/>
          <w:bCs/>
          <w:sz w:val="32"/>
          <w:szCs w:val="32"/>
          <w:u w:val="single"/>
        </w:rPr>
        <w:t>Lab 15 – Backend API Development: Creating RESTful services</w:t>
      </w:r>
    </w:p>
    <w:p w14:paraId="631CC330">
      <w:pPr>
        <w:jc w:val="center"/>
        <w:rPr>
          <w:rFonts w:hint="default"/>
          <w:b/>
          <w:bCs/>
          <w:sz w:val="32"/>
          <w:szCs w:val="32"/>
          <w:u w:val="single"/>
        </w:rPr>
      </w:pPr>
      <w:r>
        <w:rPr>
          <w:rFonts w:hint="default"/>
          <w:b/>
          <w:bCs/>
          <w:sz w:val="32"/>
          <w:szCs w:val="32"/>
          <w:u w:val="single"/>
        </w:rPr>
        <w:t>with AI</w:t>
      </w:r>
    </w:p>
    <w:p w14:paraId="26356128">
      <w:pPr>
        <w:jc w:val="center"/>
        <w:rPr>
          <w:rFonts w:hint="default"/>
          <w:b/>
          <w:bCs/>
          <w:sz w:val="32"/>
          <w:szCs w:val="32"/>
          <w:u w:val="single"/>
        </w:rPr>
      </w:pPr>
    </w:p>
    <w:p w14:paraId="37B41962">
      <w:pPr>
        <w:jc w:val="left"/>
        <w:rPr>
          <w:rFonts w:hint="default"/>
          <w:b/>
          <w:bCs/>
          <w:sz w:val="32"/>
          <w:szCs w:val="32"/>
          <w:u w:val="none"/>
          <w:lang w:val="en-US"/>
        </w:rPr>
      </w:pPr>
      <w:r>
        <w:rPr>
          <w:rFonts w:hint="default"/>
          <w:b/>
          <w:bCs/>
          <w:sz w:val="32"/>
          <w:szCs w:val="32"/>
          <w:u w:val="none"/>
          <w:lang w:val="en-US"/>
        </w:rPr>
        <w:t>Sriramoju vishnu vardhana chary</w:t>
      </w:r>
    </w:p>
    <w:p w14:paraId="30E2DDF3">
      <w:pPr>
        <w:jc w:val="left"/>
        <w:rPr>
          <w:rFonts w:hint="default"/>
          <w:b/>
          <w:bCs/>
          <w:sz w:val="32"/>
          <w:szCs w:val="32"/>
          <w:u w:val="none"/>
          <w:lang w:val="en-US"/>
        </w:rPr>
      </w:pPr>
      <w:r>
        <w:rPr>
          <w:rFonts w:hint="default"/>
          <w:b/>
          <w:bCs/>
          <w:sz w:val="32"/>
          <w:szCs w:val="32"/>
          <w:u w:val="none"/>
          <w:lang w:val="en-US"/>
        </w:rPr>
        <w:t>2503A51279</w:t>
      </w:r>
      <w:bookmarkStart w:id="0" w:name="_GoBack"/>
      <w:bookmarkEnd w:id="0"/>
    </w:p>
    <w:p w14:paraId="2CB0D73A">
      <w:pPr>
        <w:jc w:val="left"/>
        <w:rPr>
          <w:rFonts w:hint="default"/>
          <w:b/>
          <w:bCs/>
          <w:sz w:val="32"/>
          <w:szCs w:val="32"/>
          <w:u w:val="none"/>
          <w:lang w:val="en-US"/>
        </w:rPr>
      </w:pPr>
      <w:r>
        <w:rPr>
          <w:rFonts w:hint="default"/>
          <w:b/>
          <w:bCs/>
          <w:sz w:val="32"/>
          <w:szCs w:val="32"/>
          <w:u w:val="none"/>
          <w:lang w:val="en-US"/>
        </w:rPr>
        <w:t>Batch - 44</w:t>
      </w:r>
    </w:p>
    <w:p w14:paraId="6FCF7E2B"/>
    <w:p w14:paraId="70E57221">
      <w:pPr>
        <w:rPr>
          <w:rFonts w:hint="default"/>
        </w:rPr>
      </w:pPr>
      <w:r>
        <w:rPr>
          <w:rFonts w:hint="default"/>
        </w:rPr>
        <w:t>Lab Objectives:</w:t>
      </w:r>
    </w:p>
    <w:p w14:paraId="530F9A1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 Understand the fundamentals of RESTful API design.</w:t>
      </w:r>
    </w:p>
    <w:p w14:paraId="514AA9E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 Use AI-assisted coding tools to generate backend services.</w:t>
      </w:r>
    </w:p>
    <w:p w14:paraId="6A7F5DD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 Implement CRUD (Create, Read, Update, Delete) operations.</w:t>
      </w:r>
    </w:p>
    <w:p w14:paraId="65C9657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 Document endpoints with comments and auto-generated</w:t>
      </w:r>
    </w:p>
    <w:p w14:paraId="5104D75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documentation.</w:t>
      </w:r>
    </w:p>
    <w:p w14:paraId="7FF748EE">
      <w:pPr>
        <w:rPr>
          <w:rFonts w:hint="default"/>
          <w:sz w:val="24"/>
          <w:szCs w:val="24"/>
        </w:rPr>
      </w:pPr>
    </w:p>
    <w:p w14:paraId="6D68150E">
      <w:pPr>
        <w:rPr>
          <w:rFonts w:hint="default"/>
          <w:sz w:val="24"/>
          <w:szCs w:val="24"/>
        </w:rPr>
      </w:pPr>
    </w:p>
    <w:p w14:paraId="4AD0F321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Task Descriptor-1: (Setup Fast API Backend )</w:t>
      </w:r>
    </w:p>
    <w:p w14:paraId="04B8FBC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Instructions:</w:t>
      </w:r>
    </w:p>
    <w:p w14:paraId="44BD1378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 Install Fas tAPI and Uvicorn.</w:t>
      </w:r>
    </w:p>
    <w:p w14:paraId="20B7DF85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 Use AI to generate a basic FastAPI application with one endpoint</w:t>
      </w:r>
    </w:p>
    <w:p w14:paraId="4E9634F8">
      <w:pPr>
        <w:rPr>
          <w:rFonts w:hint="default"/>
          <w:b/>
          <w:bCs/>
          <w:sz w:val="28"/>
          <w:szCs w:val="28"/>
        </w:rPr>
      </w:pPr>
    </w:p>
    <w:p w14:paraId="5110D7E4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Sample Code:</w:t>
      </w:r>
    </w:p>
    <w:p w14:paraId="6192FD7B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from fastapi import FastAPI</w:t>
      </w:r>
    </w:p>
    <w:p w14:paraId="24771617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app = FastAPI()</w:t>
      </w:r>
    </w:p>
    <w:p w14:paraId="6B66036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@app.get(&amp;quot;/&amp;quot;)</w:t>
      </w:r>
    </w:p>
    <w:p w14:paraId="54DF0570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def read_root():</w:t>
      </w:r>
    </w:p>
    <w:p w14:paraId="6A6E84CF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return {&amp;quot;message&amp;quot;: &amp;quot;Welcome to AI-powered FastAPI&amp;quot;}</w:t>
      </w:r>
    </w:p>
    <w:p w14:paraId="1DB17D00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Expected Output:</w:t>
      </w:r>
    </w:p>
    <w:p w14:paraId="2B45222B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Running the server and accessing:</w:t>
      </w:r>
    </w:p>
    <w:p w14:paraId="1285C943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http://127.0.0.1:8000/</w:t>
      </w:r>
    </w:p>
    <w:p w14:paraId="13584EED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Response:</w:t>
      </w:r>
    </w:p>
    <w:p w14:paraId="6A35F932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{&amp;quot;message&amp;quot;: &amp;quot;Welcome to AI-powered FastAPI&amp;quot;}</w:t>
      </w:r>
    </w:p>
    <w:p w14:paraId="77C9C82A">
      <w:pPr>
        <w:rPr>
          <w:rFonts w:hint="default"/>
          <w:b/>
          <w:bCs/>
          <w:sz w:val="28"/>
          <w:szCs w:val="28"/>
        </w:rPr>
      </w:pPr>
    </w:p>
    <w:p w14:paraId="6DD71538">
      <w:pPr>
        <w:rPr>
          <w:rFonts w:hint="default"/>
          <w:b/>
          <w:bCs/>
          <w:sz w:val="28"/>
          <w:szCs w:val="28"/>
        </w:rPr>
      </w:pPr>
    </w:p>
    <w:p w14:paraId="6671623E">
      <w:r>
        <w:drawing>
          <wp:inline distT="0" distB="0" distL="114300" distR="114300">
            <wp:extent cx="5262245" cy="2545715"/>
            <wp:effectExtent l="0" t="0" r="1079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A4B1E"/>
    <w:p w14:paraId="240E78BF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Task Descriptor- 2: (API – Create and Read Items)</w:t>
      </w:r>
    </w:p>
    <w:p w14:paraId="032B10E3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Instructions:</w:t>
      </w:r>
    </w:p>
    <w:p w14:paraId="5A8BB860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 Implement endpoints to add and retrieve products.</w:t>
      </w:r>
    </w:p>
    <w:p w14:paraId="3AC63AA8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 Use a Python list as temporary storage.</w:t>
      </w:r>
    </w:p>
    <w:p w14:paraId="3FB21D3D">
      <w:pPr>
        <w:rPr>
          <w:rFonts w:hint="default"/>
          <w:b/>
          <w:bCs/>
          <w:sz w:val="32"/>
          <w:szCs w:val="32"/>
        </w:rPr>
      </w:pPr>
    </w:p>
    <w:p w14:paraId="7B533E1D">
      <w:pPr>
        <w:rPr>
          <w:rFonts w:hint="default"/>
          <w:b/>
          <w:bCs/>
          <w:sz w:val="32"/>
          <w:szCs w:val="32"/>
        </w:rPr>
      </w:pPr>
    </w:p>
    <w:p w14:paraId="0286C941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Sample Code:</w:t>
      </w:r>
    </w:p>
    <w:p w14:paraId="4BBE32C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items = []</w:t>
      </w:r>
    </w:p>
    <w:p w14:paraId="33C96462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@app.get(&amp;quot;/items&amp;quot;)</w:t>
      </w:r>
    </w:p>
    <w:p w14:paraId="07FE53B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def get_items():</w:t>
      </w:r>
    </w:p>
    <w:p w14:paraId="27895EE4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return items</w:t>
      </w:r>
    </w:p>
    <w:p w14:paraId="310DC8D2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@app.post(&amp;quot;/items&amp;quot;)</w:t>
      </w:r>
    </w:p>
    <w:p w14:paraId="51DEE02F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def add_item(item: dict):</w:t>
      </w:r>
    </w:p>
    <w:p w14:paraId="50E8E40E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items.append(item)</w:t>
      </w:r>
    </w:p>
    <w:p w14:paraId="01F1957B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return {&amp;quot;message&amp;quot;: &amp;quot;Item created&amp;quot;, &amp;quot;item&amp;quot;: item}</w:t>
      </w:r>
    </w:p>
    <w:p w14:paraId="333F8B7B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Expected Output:</w:t>
      </w:r>
    </w:p>
    <w:p w14:paraId="121A3D4F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GET /items → []</w:t>
      </w:r>
    </w:p>
    <w:p w14:paraId="5A198DC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POST /items with {&amp;quot;name&amp;quot;:&amp;quot;Pen&amp;quot;,&amp;quot;price&amp;quot;:20}</w:t>
      </w:r>
    </w:p>
    <w:p w14:paraId="30D19F0F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→ {&amp;quot;message&amp;quot;:&amp;quot;Item created&amp;quot;,&amp;quot;item&amp;quot;:{&amp;quot;name&amp;quot;:&amp;quot;Pen&amp;quot;,&amp;quot;price&amp;quot;:20}}</w:t>
      </w:r>
    </w:p>
    <w:p w14:paraId="43D18E34">
      <w:pPr>
        <w:rPr>
          <w:rFonts w:hint="default"/>
          <w:b/>
          <w:bCs/>
          <w:sz w:val="32"/>
          <w:szCs w:val="32"/>
        </w:rPr>
      </w:pPr>
    </w:p>
    <w:p w14:paraId="1DABFDC0">
      <w:pPr>
        <w:rPr>
          <w:rFonts w:hint="default"/>
          <w:b/>
          <w:bCs/>
          <w:sz w:val="32"/>
          <w:szCs w:val="32"/>
        </w:rPr>
      </w:pPr>
    </w:p>
    <w:p w14:paraId="7AB952A2">
      <w:r>
        <w:drawing>
          <wp:inline distT="0" distB="0" distL="114300" distR="114300">
            <wp:extent cx="5273040" cy="29629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80B07"/>
    <w:p w14:paraId="6E7CCA86">
      <w:pPr>
        <w:rPr>
          <w:b/>
          <w:bCs/>
          <w:sz w:val="32"/>
          <w:szCs w:val="32"/>
        </w:rPr>
      </w:pPr>
    </w:p>
    <w:p w14:paraId="32F02D01">
      <w:pPr>
        <w:rPr>
          <w:b/>
          <w:bCs/>
          <w:sz w:val="32"/>
          <w:szCs w:val="32"/>
        </w:rPr>
      </w:pPr>
    </w:p>
    <w:p w14:paraId="65B47EA8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Task Descriptor- 3: (Update Existing Item)</w:t>
      </w:r>
    </w:p>
    <w:p w14:paraId="03E7AEC9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Instructions:</w:t>
      </w:r>
    </w:p>
    <w:p w14:paraId="5D0E0F0C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 Use AI to generate an endpoint to update an item using its index.</w:t>
      </w:r>
    </w:p>
    <w:p w14:paraId="2B769722">
      <w:pPr>
        <w:rPr>
          <w:rFonts w:hint="default"/>
          <w:b/>
          <w:bCs/>
          <w:sz w:val="32"/>
          <w:szCs w:val="32"/>
        </w:rPr>
      </w:pPr>
    </w:p>
    <w:p w14:paraId="42A349FD">
      <w:pPr>
        <w:rPr>
          <w:rFonts w:hint="default"/>
          <w:b/>
          <w:bCs/>
          <w:sz w:val="32"/>
          <w:szCs w:val="32"/>
        </w:rPr>
      </w:pPr>
    </w:p>
    <w:p w14:paraId="5346F468">
      <w:pPr>
        <w:rPr>
          <w:rFonts w:hint="default"/>
          <w:b/>
          <w:bCs/>
          <w:sz w:val="32"/>
          <w:szCs w:val="32"/>
        </w:rPr>
      </w:pPr>
    </w:p>
    <w:p w14:paraId="525BAE42">
      <w:pPr>
        <w:rPr>
          <w:rFonts w:hint="default"/>
          <w:b/>
          <w:bCs/>
          <w:sz w:val="32"/>
          <w:szCs w:val="32"/>
        </w:rPr>
      </w:pPr>
    </w:p>
    <w:p w14:paraId="7E198C79">
      <w:pPr>
        <w:rPr>
          <w:rFonts w:hint="default"/>
          <w:b/>
          <w:bCs/>
          <w:sz w:val="32"/>
          <w:szCs w:val="32"/>
        </w:rPr>
      </w:pPr>
    </w:p>
    <w:p w14:paraId="3D7B9561">
      <w:pPr>
        <w:rPr>
          <w:rFonts w:hint="default"/>
          <w:b/>
          <w:bCs/>
          <w:sz w:val="32"/>
          <w:szCs w:val="32"/>
        </w:rPr>
      </w:pPr>
    </w:p>
    <w:p w14:paraId="0333A1A6">
      <w:pPr>
        <w:rPr>
          <w:rFonts w:hint="default"/>
          <w:b/>
          <w:bCs/>
          <w:sz w:val="32"/>
          <w:szCs w:val="32"/>
        </w:rPr>
      </w:pPr>
    </w:p>
    <w:p w14:paraId="1055D089">
      <w:pPr>
        <w:rPr>
          <w:rFonts w:hint="default"/>
          <w:b/>
          <w:bCs/>
          <w:sz w:val="32"/>
          <w:szCs w:val="32"/>
        </w:rPr>
      </w:pPr>
    </w:p>
    <w:p w14:paraId="09F63EF9">
      <w:pPr>
        <w:rPr>
          <w:rFonts w:hint="default"/>
          <w:b/>
          <w:bCs/>
          <w:sz w:val="32"/>
          <w:szCs w:val="32"/>
        </w:rPr>
      </w:pPr>
    </w:p>
    <w:p w14:paraId="7ACF5556">
      <w:pPr>
        <w:rPr>
          <w:rFonts w:hint="default"/>
          <w:b/>
          <w:bCs/>
          <w:sz w:val="32"/>
          <w:szCs w:val="32"/>
        </w:rPr>
      </w:pPr>
    </w:p>
    <w:p w14:paraId="0D136928">
      <w:pPr>
        <w:rPr>
          <w:rFonts w:hint="default"/>
          <w:b/>
          <w:bCs/>
          <w:sz w:val="32"/>
          <w:szCs w:val="32"/>
        </w:rPr>
      </w:pPr>
    </w:p>
    <w:p w14:paraId="0A4C10C8">
      <w:pPr>
        <w:rPr>
          <w:rFonts w:hint="default"/>
          <w:b/>
          <w:bCs/>
          <w:sz w:val="32"/>
          <w:szCs w:val="32"/>
        </w:rPr>
      </w:pPr>
    </w:p>
    <w:p w14:paraId="4768975E">
      <w:pPr>
        <w:rPr>
          <w:rFonts w:hint="default"/>
          <w:b/>
          <w:bCs/>
          <w:sz w:val="32"/>
          <w:szCs w:val="32"/>
        </w:rPr>
      </w:pPr>
    </w:p>
    <w:p w14:paraId="531833FA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Task Descriptor- 4: (Delete Item)</w:t>
      </w:r>
    </w:p>
    <w:p w14:paraId="1B40AEBD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Instructions:</w:t>
      </w:r>
    </w:p>
    <w:p w14:paraId="26C56489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 Implement deletion of an item by index.</w:t>
      </w:r>
    </w:p>
    <w:p w14:paraId="4DB7BD9F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Sample Code:</w:t>
      </w:r>
    </w:p>
    <w:p w14:paraId="204CB423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@app.delete(&amp;quot;/items/{index}&amp;quot;)</w:t>
      </w:r>
    </w:p>
    <w:p w14:paraId="5DE79B9E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def delete_item(index: int):</w:t>
      </w:r>
    </w:p>
    <w:p w14:paraId="0FD6677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if index &amp;gt;= len(items):</w:t>
      </w:r>
    </w:p>
    <w:p w14:paraId="292B7CF5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return {&amp;quot;error&amp;quot;: &amp;quot;Item not found&amp;quot;}</w:t>
      </w:r>
    </w:p>
    <w:p w14:paraId="0D1AC3A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removed = items.pop(index)</w:t>
      </w:r>
    </w:p>
    <w:p w14:paraId="5A1A22E1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return {&amp;quot;message&amp;quot;: &amp;quot;Item removed&amp;quot;, &amp;quot;item&amp;quot;: removed}</w:t>
      </w:r>
    </w:p>
    <w:p w14:paraId="15EA1A74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Expected Output:</w:t>
      </w:r>
    </w:p>
    <w:p w14:paraId="4F38EE30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DELETE /items/0</w:t>
      </w:r>
    </w:p>
    <w:p w14:paraId="12315B16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→ {&amp;quot;message&amp;quot;:&amp;quot;Item removed&amp;quot;,&amp;quot;item&amp;quot;:{&amp;quot;name&amp;quot;:&amp;quot;Pencil&amp;quot;,&amp;quot;price&amp;quot;:10}}</w:t>
      </w:r>
    </w:p>
    <w:p w14:paraId="22E8F3BA">
      <w:pPr>
        <w:rPr>
          <w:rFonts w:hint="default"/>
          <w:b w:val="0"/>
          <w:bCs w:val="0"/>
          <w:sz w:val="20"/>
          <w:szCs w:val="20"/>
        </w:rPr>
      </w:pPr>
    </w:p>
    <w:p w14:paraId="1E1E6D45"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5273040" cy="2965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BB801">
      <w:pPr>
        <w:rPr>
          <w:b w:val="0"/>
          <w:bCs w:val="0"/>
        </w:rPr>
      </w:pPr>
    </w:p>
    <w:p w14:paraId="1864E127">
      <w:pPr>
        <w:rPr>
          <w:b w:val="0"/>
          <w:bCs w:val="0"/>
        </w:rPr>
      </w:pPr>
    </w:p>
    <w:p w14:paraId="5E1409E3">
      <w:pPr>
        <w:rPr>
          <w:b w:val="0"/>
          <w:bCs w:val="0"/>
        </w:rPr>
      </w:pPr>
    </w:p>
    <w:p w14:paraId="4D96A9F2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Task Descriptor -5: (Add Auto-Generated Documentation)</w:t>
      </w:r>
    </w:p>
    <w:p w14:paraId="24ACBA62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Instructions:</w:t>
      </w:r>
    </w:p>
    <w:p w14:paraId="6E22CAE4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 Use AI to add inline comments and docstrings for all endpoints.</w:t>
      </w:r>
    </w:p>
    <w:p w14:paraId="2A9E6A7E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 Optionally, integrate Swagger / Flask-RESTX to auto-generate</w:t>
      </w:r>
    </w:p>
    <w:p w14:paraId="1F6C42FE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API documentation.</w:t>
      </w:r>
    </w:p>
    <w:p w14:paraId="105D244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Sample Code:</w:t>
      </w:r>
    </w:p>
    <w:p w14:paraId="7EB31D4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@app.route(&amp;#39;/items&amp;#39;, methods=[&amp;#39;GET&amp;#39;])</w:t>
      </w:r>
    </w:p>
    <w:p w14:paraId="3C6ECF9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def get_items():</w:t>
      </w:r>
    </w:p>
    <w:p w14:paraId="217D318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&amp;quot;&amp;quot;&amp;quot;</w:t>
      </w:r>
    </w:p>
    <w:p w14:paraId="5E619A1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GET /items</w:t>
      </w:r>
    </w:p>
    <w:p w14:paraId="01FAC65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</w:rPr>
        <w:t>Returns a list of all items in the store.</w:t>
      </w:r>
      <w:r>
        <w:rPr>
          <w:rFonts w:hint="default"/>
          <w:b w:val="0"/>
          <w:bCs w:val="0"/>
          <w:lang w:val="en-US"/>
        </w:rPr>
        <w:tab/>
      </w:r>
    </w:p>
    <w:p w14:paraId="1A03E0CC">
      <w:pPr>
        <w:rPr>
          <w:rFonts w:hint="default"/>
          <w:b w:val="0"/>
          <w:bCs w:val="0"/>
          <w:lang w:val="en-US"/>
        </w:rPr>
      </w:pPr>
    </w:p>
    <w:p w14:paraId="0E5FFBE2">
      <w:pPr>
        <w:rPr>
          <w:rFonts w:hint="default"/>
          <w:b w:val="0"/>
          <w:bCs w:val="0"/>
          <w:lang w:val="en-US"/>
        </w:rPr>
      </w:pPr>
      <w:r>
        <w:drawing>
          <wp:inline distT="0" distB="0" distL="114300" distR="114300">
            <wp:extent cx="5273040" cy="2965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CC27C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CC27C9"/>
    <w:rsid w:val="4B6D2612"/>
    <w:rsid w:val="4BD6511E"/>
    <w:rsid w:val="7BDB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vheading"/>
    <w:basedOn w:val="44"/>
    <w:qFormat/>
    <w:uiPriority w:val="0"/>
    <w:rPr>
      <w:rFonts w:ascii="Calibri" w:hAnsi="Calibri" w:eastAsia="SimSun"/>
      <w:b/>
      <w:sz w:val="36"/>
      <w:szCs w:val="24"/>
    </w:rPr>
  </w:style>
  <w:style w:type="paragraph" w:customStyle="1" w:styleId="250">
    <w:name w:val="sub heading vishnu"/>
    <w:basedOn w:val="1"/>
    <w:qFormat/>
    <w:uiPriority w:val="0"/>
    <w:pPr>
      <w:keepNext/>
      <w:keepLines/>
      <w:spacing w:before="260" w:after="260" w:line="416" w:lineRule="auto"/>
      <w:outlineLvl w:val="1"/>
    </w:pPr>
    <w:rPr>
      <w:rFonts w:ascii="Calibri" w:hAnsi="Calibr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416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2026-10-14T04:23:00Z</dcterms:created>
  <dc:creator>Vishnu Vardhan chary Sriramoju</dc:creator>
  <cp:lastModifiedBy>Vishnu Vardhan chary Sriramoju</cp:lastModifiedBy>
  <dcterms:modified xsi:type="dcterms:W3CDTF">2026-10-26T10:30:41Z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4415487555F04724B001FA31CFF4CA29_11</vt:lpwstr>
  </property>
</Properties>
</file>